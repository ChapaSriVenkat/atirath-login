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48EB65" w14:textId="77777777" w:rsidR="00957A7B" w:rsidRDefault="000A35C7">
      <w:pPr>
        <w:pStyle w:val="Title"/>
      </w:pPr>
      <w:r>
        <w:t>Phase 1: Login/Signup Page Dependencies and Overview</w:t>
      </w:r>
    </w:p>
    <w:p w14:paraId="497B4BCC" w14:textId="77777777" w:rsidR="00957A7B" w:rsidRDefault="000A35C7">
      <w:pPr>
        <w:pStyle w:val="Heading1"/>
      </w:pPr>
      <w:r>
        <w:t xml:space="preserve"> Project Structure</w:t>
      </w:r>
    </w:p>
    <w:p w14:paraId="1A179D3D" w14:textId="77777777" w:rsidR="00957A7B" w:rsidRDefault="000A35C7">
      <w:r>
        <w:t>jwtlogin/</w:t>
      </w:r>
    </w:p>
    <w:p w14:paraId="16F7F59E" w14:textId="35633AD0" w:rsidR="00957A7B" w:rsidRDefault="000A35C7">
      <w:r>
        <w:t xml:space="preserve">├── client/       → </w:t>
      </w:r>
      <w:r w:rsidR="002A1EF9">
        <w:t>Html</w:t>
      </w:r>
    </w:p>
    <w:p w14:paraId="41967AAD" w14:textId="77777777" w:rsidR="00957A7B" w:rsidRDefault="000A35C7">
      <w:r>
        <w:t>└── server/       → Streamlit and Mysql.</w:t>
      </w:r>
    </w:p>
    <w:p w14:paraId="44ED153D" w14:textId="77777777" w:rsidR="00957A7B" w:rsidRDefault="000A35C7">
      <w:pPr>
        <w:pStyle w:val="Heading1"/>
      </w:pPr>
      <w:r>
        <w:t xml:space="preserve"> Backend Dependencies (Streamlit + Mysql)</w:t>
      </w:r>
    </w:p>
    <w:p w14:paraId="5654AF8F" w14:textId="77777777" w:rsidR="00957A7B" w:rsidRDefault="000A35C7">
      <w:pPr>
        <w:numPr>
          <w:ilvl w:val="0"/>
          <w:numId w:val="7"/>
        </w:numPr>
      </w:pPr>
      <w:r>
        <w:t>Streamlit</w:t>
      </w:r>
    </w:p>
    <w:p w14:paraId="09DFD818" w14:textId="77777777" w:rsidR="00957A7B" w:rsidRDefault="000A35C7">
      <w:r>
        <w:t>- Purpose:</w:t>
      </w:r>
      <w:r>
        <w:rPr>
          <w:rFonts w:eastAsia="SimSun" w:cs="SimSun"/>
        </w:rPr>
        <w:t>Build interactive web UIs in Python.</w:t>
      </w:r>
    </w:p>
    <w:p w14:paraId="6B71CDB5" w14:textId="77777777" w:rsidR="00957A7B" w:rsidRDefault="000A35C7">
      <w:r>
        <w:t>- Use:</w:t>
      </w:r>
      <w:r>
        <w:rPr>
          <w:rFonts w:ascii="Cambria" w:eastAsia="SimSun" w:hAnsi="Cambria" w:cs="Cambria"/>
        </w:rPr>
        <w:t>Display user interface for user registration, login, and JWT display.</w:t>
      </w:r>
    </w:p>
    <w:p w14:paraId="07ED936A" w14:textId="77777777" w:rsidR="00957A7B" w:rsidRDefault="000A35C7">
      <w:pPr>
        <w:numPr>
          <w:ilvl w:val="0"/>
          <w:numId w:val="7"/>
        </w:numPr>
      </w:pPr>
      <w:r>
        <w:t>Mysql</w:t>
      </w:r>
    </w:p>
    <w:p w14:paraId="403D0A52" w14:textId="77777777" w:rsidR="00957A7B" w:rsidRDefault="000A35C7">
      <w:pPr>
        <w:rPr>
          <w:rFonts w:ascii="Cambria" w:hAnsi="Cambria" w:cs="Cambria"/>
        </w:rPr>
      </w:pPr>
      <w:r>
        <w:t>- Purpose:</w:t>
      </w:r>
      <w:r>
        <w:rPr>
          <w:rFonts w:ascii="Cambria" w:eastAsia="SimSun" w:hAnsi="Cambria" w:cs="Cambria"/>
        </w:rPr>
        <w:t>Store and manage user data securely.</w:t>
      </w:r>
    </w:p>
    <w:p w14:paraId="00C1CA34" w14:textId="77777777" w:rsidR="00957A7B" w:rsidRDefault="000A35C7">
      <w:r>
        <w:t>-Use:</w:t>
      </w:r>
      <w:r>
        <w:rPr>
          <w:rFonts w:ascii="Cambria" w:eastAsia="SimSun" w:hAnsi="Cambria" w:cs="Cambria"/>
        </w:rPr>
        <w:t>Handle database operations like creating tables, adding and fetching users.</w:t>
      </w:r>
    </w:p>
    <w:p w14:paraId="2576DB46" w14:textId="77777777" w:rsidR="00957A7B" w:rsidRDefault="000A35C7">
      <w:r>
        <w:t>3. jsonwebtoken</w:t>
      </w:r>
    </w:p>
    <w:p w14:paraId="5BC6D09D" w14:textId="77777777" w:rsidR="00957A7B" w:rsidRDefault="000A35C7">
      <w:r>
        <w:t>- Purpose: Generate and verify JWT tokens.</w:t>
      </w:r>
    </w:p>
    <w:p w14:paraId="753E079D" w14:textId="77777777" w:rsidR="00957A7B" w:rsidRDefault="000A35C7">
      <w:r>
        <w:t>- Use: Auth token creation and protected route validation..</w:t>
      </w:r>
    </w:p>
    <w:p w14:paraId="33E05A6E" w14:textId="759B3BB3" w:rsidR="00957A7B" w:rsidRDefault="000A35C7">
      <w:pPr>
        <w:pStyle w:val="Heading1"/>
      </w:pPr>
      <w:r>
        <w:t xml:space="preserve">JWT Authentication Flow </w:t>
      </w:r>
    </w:p>
    <w:p w14:paraId="40F9EE2D" w14:textId="7F43C178" w:rsidR="00957A7B" w:rsidRDefault="000A35C7">
      <w:r>
        <w:t>1. Signup: User fills form → Backend hashes password → Saves user to M</w:t>
      </w:r>
      <w:r w:rsidR="00C9222D">
        <w:t>ysql</w:t>
      </w:r>
      <w:bookmarkStart w:id="0" w:name="_GoBack"/>
      <w:bookmarkEnd w:id="0"/>
      <w:r>
        <w:t>.</w:t>
      </w:r>
    </w:p>
    <w:p w14:paraId="4F330160" w14:textId="77777777" w:rsidR="00957A7B" w:rsidRDefault="000A35C7">
      <w:r>
        <w:t>2. Login: User provides email/password → Backend verifies → Sends signed JWT.</w:t>
      </w:r>
    </w:p>
    <w:p w14:paraId="72C88F39" w14:textId="77777777" w:rsidR="00957A7B" w:rsidRDefault="000A35C7">
      <w:r>
        <w:t>3. Protected Routes: JWT is sent in `Authorization` header → Backend verifies before responding.</w:t>
      </w:r>
    </w:p>
    <w:p w14:paraId="56641938" w14:textId="77777777" w:rsidR="002A1EF9" w:rsidRDefault="002A1EF9">
      <w:pPr>
        <w:pStyle w:val="Heading1"/>
      </w:pPr>
    </w:p>
    <w:p w14:paraId="132B6543" w14:textId="5F4E356A" w:rsidR="00957A7B" w:rsidRDefault="000A35C7">
      <w:pPr>
        <w:pStyle w:val="Heading1"/>
      </w:pPr>
      <w:r>
        <w:t>Installation Commands</w:t>
      </w:r>
    </w:p>
    <w:p w14:paraId="02D86FDE" w14:textId="77777777" w:rsidR="00957A7B" w:rsidRDefault="000A35C7">
      <w:r>
        <w:t>Backend:</w:t>
      </w:r>
    </w:p>
    <w:p w14:paraId="444857CA" w14:textId="65EB6E64" w:rsidR="00957A7B" w:rsidRDefault="000A35C7">
      <w:r>
        <w:t xml:space="preserve">cd </w:t>
      </w:r>
      <w:r w:rsidR="002A1EF9">
        <w:t>project</w:t>
      </w:r>
    </w:p>
    <w:p w14:paraId="265CA672" w14:textId="77777777" w:rsidR="00957A7B" w:rsidRDefault="000A35C7">
      <w:r>
        <w:t xml:space="preserve">python -m venv .venv        </w:t>
      </w:r>
    </w:p>
    <w:p w14:paraId="4B6A2786" w14:textId="77777777" w:rsidR="00957A7B" w:rsidRDefault="000A35C7">
      <w:r>
        <w:t xml:space="preserve">source .venv/bin/activate </w:t>
      </w:r>
    </w:p>
    <w:p w14:paraId="427B1DCA" w14:textId="77777777" w:rsidR="00957A7B" w:rsidRDefault="000A35C7">
      <w:r>
        <w:t>pip install -r requirements</w:t>
      </w:r>
    </w:p>
    <w:p w14:paraId="0832AD9F" w14:textId="77777777" w:rsidR="00957A7B" w:rsidRDefault="000A35C7">
      <w:r>
        <w:tab/>
        <w:t>Requirement - streamlit</w:t>
      </w:r>
    </w:p>
    <w:p w14:paraId="1B3B5B12" w14:textId="77777777" w:rsidR="00957A7B" w:rsidRDefault="000A35C7">
      <w:pPr>
        <w:ind w:left="1440" w:firstLine="720"/>
      </w:pPr>
      <w:r>
        <w:t>mysql-connector-python</w:t>
      </w:r>
    </w:p>
    <w:p w14:paraId="4F217EC1" w14:textId="77777777" w:rsidR="00957A7B" w:rsidRDefault="000A35C7">
      <w:pPr>
        <w:ind w:left="1440" w:firstLine="720"/>
      </w:pPr>
      <w:r>
        <w:t>PyJWT</w:t>
      </w:r>
    </w:p>
    <w:p w14:paraId="0B1584B9" w14:textId="7169AEE5" w:rsidR="002A1EF9" w:rsidRDefault="002A1EF9">
      <w:pPr>
        <w:ind w:left="1440" w:firstLine="720"/>
      </w:pPr>
      <w:r w:rsidRPr="002A1EF9">
        <w:t>pyttsx3</w:t>
      </w:r>
    </w:p>
    <w:p w14:paraId="53089B50" w14:textId="77777777" w:rsidR="00957A7B" w:rsidRDefault="00957A7B"/>
    <w:p w14:paraId="0C3B26CE" w14:textId="77777777" w:rsidR="00957A7B" w:rsidRDefault="00957A7B"/>
    <w:p w14:paraId="6EC0D2BD" w14:textId="5C6632E3" w:rsidR="00957A7B" w:rsidRDefault="002A1EF9">
      <w:r>
        <w:t xml:space="preserve">To </w:t>
      </w:r>
      <w:r w:rsidR="000A35C7">
        <w:t xml:space="preserve">Run </w:t>
      </w:r>
      <w:r>
        <w:t>the file</w:t>
      </w:r>
      <w:r w:rsidR="000A35C7">
        <w:t>: streamlit run &lt;file name&gt;</w:t>
      </w:r>
    </w:p>
    <w:p w14:paraId="766184A8" w14:textId="77777777" w:rsidR="00957A7B" w:rsidRDefault="00957A7B"/>
    <w:p w14:paraId="105344CA" w14:textId="77777777" w:rsidR="00957A7B" w:rsidRDefault="00957A7B">
      <w:pPr>
        <w:rPr>
          <w:sz w:val="28"/>
          <w:szCs w:val="28"/>
        </w:rPr>
      </w:pPr>
    </w:p>
    <w:p w14:paraId="6582A24B" w14:textId="77777777" w:rsidR="00957A7B" w:rsidRDefault="00957A7B">
      <w:pPr>
        <w:rPr>
          <w:sz w:val="28"/>
          <w:szCs w:val="28"/>
        </w:rPr>
      </w:pPr>
    </w:p>
    <w:p w14:paraId="5F98F7D4" w14:textId="77777777" w:rsidR="00957A7B" w:rsidRDefault="000A35C7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t>Sample Output</w:t>
      </w:r>
    </w:p>
    <w:p w14:paraId="0A685F07" w14:textId="6C489596" w:rsidR="00957A7B" w:rsidRDefault="000A35C7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lastRenderedPageBreak/>
        <w:t>Login page-</w:t>
      </w:r>
      <w:r w:rsidR="002A1EF9">
        <w:rPr>
          <w:rFonts w:ascii="Calibri" w:hAnsi="Calibri" w:cs="Calibr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379F9121" wp14:editId="7F6D2D88">
            <wp:extent cx="5486400" cy="3188970"/>
            <wp:effectExtent l="0" t="0" r="0" b="0"/>
            <wp:docPr id="15001078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7861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D3F4" w14:textId="77777777" w:rsidR="00957A7B" w:rsidRDefault="00957A7B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535E014B" w14:textId="77777777" w:rsidR="00957A7B" w:rsidRDefault="00957A7B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</w:p>
    <w:p w14:paraId="5864894A" w14:textId="45A15906" w:rsidR="00957A7B" w:rsidRDefault="000A35C7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t>Signup page</w:t>
      </w:r>
      <w:r w:rsidR="002A1EF9"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t>-</w:t>
      </w:r>
    </w:p>
    <w:p w14:paraId="23F3BD11" w14:textId="242309DA" w:rsidR="00957A7B" w:rsidRDefault="002A1EF9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6F3DBDD2" wp14:editId="5FAF89EE">
            <wp:extent cx="5486400" cy="3143250"/>
            <wp:effectExtent l="0" t="0" r="0" b="0"/>
            <wp:docPr id="6549516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1649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89A6" w14:textId="34EB7EE3" w:rsidR="002A1EF9" w:rsidRDefault="002A1EF9">
      <w:pP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color w:val="365F91" w:themeColor="accent1" w:themeShade="BF"/>
          <w:sz w:val="28"/>
          <w:szCs w:val="28"/>
        </w:rPr>
        <w:lastRenderedPageBreak/>
        <w:t>Home page-</w:t>
      </w:r>
      <w:r>
        <w:rPr>
          <w:rFonts w:ascii="Calibri" w:hAnsi="Calibri" w:cs="Calibri"/>
          <w:b/>
          <w:bCs/>
          <w:noProof/>
          <w:color w:val="365F91" w:themeColor="accent1" w:themeShade="BF"/>
          <w:sz w:val="28"/>
          <w:szCs w:val="28"/>
        </w:rPr>
        <w:drawing>
          <wp:inline distT="0" distB="0" distL="0" distR="0" wp14:anchorId="496F9638" wp14:editId="259FB563">
            <wp:extent cx="5486400" cy="3177540"/>
            <wp:effectExtent l="0" t="0" r="0" b="3810"/>
            <wp:docPr id="4454914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1479" name="Picture 4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E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C3E85" w14:textId="77777777" w:rsidR="00D049DE" w:rsidRDefault="00D049DE">
      <w:pPr>
        <w:spacing w:line="240" w:lineRule="auto"/>
      </w:pPr>
      <w:r>
        <w:separator/>
      </w:r>
    </w:p>
  </w:endnote>
  <w:endnote w:type="continuationSeparator" w:id="0">
    <w:p w14:paraId="70AB4654" w14:textId="77777777" w:rsidR="00D049DE" w:rsidRDefault="00D049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9B697E" w14:textId="77777777" w:rsidR="00D049DE" w:rsidRDefault="00D049DE">
      <w:pPr>
        <w:spacing w:after="0"/>
      </w:pPr>
      <w:r>
        <w:separator/>
      </w:r>
    </w:p>
  </w:footnote>
  <w:footnote w:type="continuationSeparator" w:id="0">
    <w:p w14:paraId="78323B2D" w14:textId="77777777" w:rsidR="00D049DE" w:rsidRDefault="00D049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13A58F"/>
    <w:multiLevelType w:val="singleLevel"/>
    <w:tmpl w:val="0A13A58F"/>
    <w:lvl w:ilvl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C7"/>
    <w:rsid w:val="0015074B"/>
    <w:rsid w:val="0029639D"/>
    <w:rsid w:val="002A1EF9"/>
    <w:rsid w:val="00326F90"/>
    <w:rsid w:val="0044095A"/>
    <w:rsid w:val="004A4F82"/>
    <w:rsid w:val="004F33D7"/>
    <w:rsid w:val="0055688B"/>
    <w:rsid w:val="00920213"/>
    <w:rsid w:val="00957A7B"/>
    <w:rsid w:val="00A976D5"/>
    <w:rsid w:val="00AA1D8D"/>
    <w:rsid w:val="00B47730"/>
    <w:rsid w:val="00BB78AF"/>
    <w:rsid w:val="00C17703"/>
    <w:rsid w:val="00C70E81"/>
    <w:rsid w:val="00C9222D"/>
    <w:rsid w:val="00CB0664"/>
    <w:rsid w:val="00D049DE"/>
    <w:rsid w:val="00DD614B"/>
    <w:rsid w:val="00F33F0C"/>
    <w:rsid w:val="00FC693F"/>
    <w:rsid w:val="501B67E5"/>
    <w:rsid w:val="5201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F52BC"/>
  <w14:defaultImageDpi w14:val="300"/>
  <w15:docId w15:val="{A773F6F7-E1A5-644B-A074-6570FA2F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0FBCA3-227E-433F-A7D4-6FF4E430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venkat chapa</cp:lastModifiedBy>
  <cp:revision>2</cp:revision>
  <dcterms:created xsi:type="dcterms:W3CDTF">2025-08-04T09:00:00Z</dcterms:created>
  <dcterms:modified xsi:type="dcterms:W3CDTF">2025-08-04T09:00:00Z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99F07122BAD44F1BBDB4B0B72DE6FCE0_13</vt:lpwstr>
  </property>
</Properties>
</file>